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AB84A2">
      <w:pPr>
        <w:pStyle w:val="36"/>
        <w:rPr>
          <w:sz w:val="48"/>
          <w:szCs w:val="48"/>
        </w:rPr>
      </w:pPr>
      <w:r>
        <w:rPr>
          <w:sz w:val="48"/>
          <w:szCs w:val="48"/>
        </w:rPr>
        <w:t>Postg</w:t>
      </w:r>
      <w:bookmarkStart w:id="0" w:name="_GoBack"/>
      <w:bookmarkEnd w:id="0"/>
      <w:r>
        <w:rPr>
          <w:sz w:val="48"/>
          <w:szCs w:val="48"/>
        </w:rPr>
        <w:t>reSQL Database Design Document</w:t>
      </w:r>
    </w:p>
    <w:p w14:paraId="02AFF4A9">
      <w:pPr>
        <w:pStyle w:val="2"/>
      </w:pPr>
      <w:r>
        <w:t>1. Logical Data Model</w:t>
      </w:r>
    </w:p>
    <w:p w14:paraId="209B9A80">
      <w:r>
        <w:t>This section outlines the logical structure of the database, including entities, attributes, relationships, and normalization principles.</w:t>
      </w:r>
    </w:p>
    <w:p w14:paraId="437930B5">
      <w:pPr>
        <w:pStyle w:val="3"/>
      </w:pPr>
      <w:r>
        <w:t>Customer</w:t>
      </w:r>
    </w:p>
    <w:p w14:paraId="7DDDB5FD">
      <w:pPr>
        <w:pStyle w:val="23"/>
      </w:pPr>
      <w:r>
        <w:t>- customer_id (PK)</w:t>
      </w:r>
    </w:p>
    <w:p w14:paraId="5D93B684">
      <w:pPr>
        <w:pStyle w:val="23"/>
      </w:pPr>
      <w:r>
        <w:t>- first_name</w:t>
      </w:r>
    </w:p>
    <w:p w14:paraId="5003DD2D">
      <w:pPr>
        <w:pStyle w:val="23"/>
      </w:pPr>
      <w:r>
        <w:t>- last_name</w:t>
      </w:r>
    </w:p>
    <w:p w14:paraId="3D3AE860">
      <w:pPr>
        <w:pStyle w:val="23"/>
      </w:pPr>
      <w:r>
        <w:t>- email</w:t>
      </w:r>
    </w:p>
    <w:p w14:paraId="03282004">
      <w:pPr>
        <w:pStyle w:val="23"/>
      </w:pPr>
      <w:r>
        <w:t>- phone</w:t>
      </w:r>
    </w:p>
    <w:p w14:paraId="2E02F95B">
      <w:pPr>
        <w:pStyle w:val="23"/>
      </w:pPr>
      <w:r>
        <w:t>- dob</w:t>
      </w:r>
    </w:p>
    <w:p w14:paraId="2CD731B1">
      <w:pPr>
        <w:pStyle w:val="23"/>
      </w:pPr>
      <w:r>
        <w:t>- created_at</w:t>
      </w:r>
    </w:p>
    <w:p w14:paraId="2E32F767">
      <w:pPr>
        <w:pStyle w:val="3"/>
      </w:pPr>
      <w:r>
        <w:t>Authentication</w:t>
      </w:r>
    </w:p>
    <w:p w14:paraId="633B72CA">
      <w:pPr>
        <w:pStyle w:val="23"/>
      </w:pPr>
      <w:r>
        <w:t>- auth_id (PK)</w:t>
      </w:r>
    </w:p>
    <w:p w14:paraId="1FFEE22B">
      <w:pPr>
        <w:pStyle w:val="23"/>
      </w:pPr>
      <w:r>
        <w:t>- customer_id (FK)</w:t>
      </w:r>
    </w:p>
    <w:p w14:paraId="06C0E8FE">
      <w:pPr>
        <w:pStyle w:val="23"/>
      </w:pPr>
      <w:r>
        <w:t>- username</w:t>
      </w:r>
    </w:p>
    <w:p w14:paraId="33798C79">
      <w:pPr>
        <w:pStyle w:val="23"/>
      </w:pPr>
      <w:r>
        <w:t>- password_hash</w:t>
      </w:r>
    </w:p>
    <w:p w14:paraId="11B6C06F">
      <w:pPr>
        <w:pStyle w:val="23"/>
      </w:pPr>
      <w:r>
        <w:t>- mfa_enabled</w:t>
      </w:r>
    </w:p>
    <w:p w14:paraId="0038D2B8">
      <w:pPr>
        <w:pStyle w:val="23"/>
      </w:pPr>
      <w:r>
        <w:t>- last_login</w:t>
      </w:r>
    </w:p>
    <w:p w14:paraId="4FB44E86">
      <w:pPr>
        <w:pStyle w:val="3"/>
      </w:pPr>
      <w:r>
        <w:t>Account</w:t>
      </w:r>
    </w:p>
    <w:p w14:paraId="67FB3DC9">
      <w:pPr>
        <w:pStyle w:val="23"/>
      </w:pPr>
      <w:r>
        <w:t>- account_id (PK)</w:t>
      </w:r>
    </w:p>
    <w:p w14:paraId="3975B0C8">
      <w:pPr>
        <w:pStyle w:val="23"/>
      </w:pPr>
      <w:r>
        <w:t>- customer_id (FK)</w:t>
      </w:r>
    </w:p>
    <w:p w14:paraId="75819B9E">
      <w:pPr>
        <w:pStyle w:val="23"/>
      </w:pPr>
      <w:r>
        <w:t>- account_number</w:t>
      </w:r>
    </w:p>
    <w:p w14:paraId="52385FBA">
      <w:pPr>
        <w:pStyle w:val="23"/>
      </w:pPr>
      <w:r>
        <w:t>- account_type</w:t>
      </w:r>
    </w:p>
    <w:p w14:paraId="574F66C6">
      <w:pPr>
        <w:pStyle w:val="23"/>
      </w:pPr>
      <w:r>
        <w:t>- currency</w:t>
      </w:r>
    </w:p>
    <w:p w14:paraId="11DDB79C">
      <w:pPr>
        <w:pStyle w:val="23"/>
      </w:pPr>
      <w:r>
        <w:t>- balance</w:t>
      </w:r>
    </w:p>
    <w:p w14:paraId="5455E183">
      <w:pPr>
        <w:pStyle w:val="23"/>
      </w:pPr>
      <w:r>
        <w:t>- status</w:t>
      </w:r>
    </w:p>
    <w:p w14:paraId="331AC121">
      <w:pPr>
        <w:pStyle w:val="23"/>
      </w:pPr>
      <w:r>
        <w:t>- created_at</w:t>
      </w:r>
    </w:p>
    <w:p w14:paraId="6FC42040">
      <w:pPr>
        <w:pStyle w:val="3"/>
      </w:pPr>
      <w:r>
        <w:t>Transaction</w:t>
      </w:r>
    </w:p>
    <w:p w14:paraId="35BC2B75">
      <w:pPr>
        <w:pStyle w:val="23"/>
      </w:pPr>
      <w:r>
        <w:t>- transaction_id (PK)</w:t>
      </w:r>
    </w:p>
    <w:p w14:paraId="0589F796">
      <w:pPr>
        <w:pStyle w:val="23"/>
      </w:pPr>
      <w:r>
        <w:t>- account_id (FK)</w:t>
      </w:r>
    </w:p>
    <w:p w14:paraId="01896954">
      <w:pPr>
        <w:pStyle w:val="23"/>
      </w:pPr>
      <w:r>
        <w:t>- transaction_type</w:t>
      </w:r>
    </w:p>
    <w:p w14:paraId="7943029B">
      <w:pPr>
        <w:pStyle w:val="23"/>
      </w:pPr>
      <w:r>
        <w:t>- amount</w:t>
      </w:r>
    </w:p>
    <w:p w14:paraId="4CB21F1E">
      <w:pPr>
        <w:pStyle w:val="23"/>
      </w:pPr>
      <w:r>
        <w:t>- currency</w:t>
      </w:r>
    </w:p>
    <w:p w14:paraId="7D1B9997">
      <w:pPr>
        <w:pStyle w:val="23"/>
      </w:pPr>
      <w:r>
        <w:t>- description</w:t>
      </w:r>
    </w:p>
    <w:p w14:paraId="76504989">
      <w:pPr>
        <w:pStyle w:val="23"/>
      </w:pPr>
      <w:r>
        <w:t>- created_at</w:t>
      </w:r>
    </w:p>
    <w:p w14:paraId="457F1628">
      <w:pPr>
        <w:pStyle w:val="3"/>
      </w:pPr>
      <w:r>
        <w:t>Loan</w:t>
      </w:r>
    </w:p>
    <w:p w14:paraId="7993AF5A">
      <w:pPr>
        <w:pStyle w:val="23"/>
      </w:pPr>
      <w:r>
        <w:t>- loan_id (PK)</w:t>
      </w:r>
    </w:p>
    <w:p w14:paraId="5724A06D">
      <w:pPr>
        <w:pStyle w:val="23"/>
      </w:pPr>
      <w:r>
        <w:t>- customer_id (FK)</w:t>
      </w:r>
    </w:p>
    <w:p w14:paraId="0192F339">
      <w:pPr>
        <w:pStyle w:val="23"/>
      </w:pPr>
      <w:r>
        <w:t>- loan_type</w:t>
      </w:r>
    </w:p>
    <w:p w14:paraId="38736F1C">
      <w:pPr>
        <w:pStyle w:val="23"/>
      </w:pPr>
      <w:r>
        <w:t>- principal_amount</w:t>
      </w:r>
    </w:p>
    <w:p w14:paraId="43EAA37B">
      <w:pPr>
        <w:pStyle w:val="23"/>
      </w:pPr>
      <w:r>
        <w:t>- interest_rate</w:t>
      </w:r>
    </w:p>
    <w:p w14:paraId="12227740">
      <w:pPr>
        <w:pStyle w:val="23"/>
      </w:pPr>
      <w:r>
        <w:t>- start_date</w:t>
      </w:r>
    </w:p>
    <w:p w14:paraId="463DF991">
      <w:pPr>
        <w:pStyle w:val="23"/>
      </w:pPr>
      <w:r>
        <w:t>- end_date</w:t>
      </w:r>
    </w:p>
    <w:p w14:paraId="21E88BAC">
      <w:pPr>
        <w:pStyle w:val="23"/>
      </w:pPr>
      <w:r>
        <w:t>- status</w:t>
      </w:r>
    </w:p>
    <w:p w14:paraId="3CB4A4B7">
      <w:pPr>
        <w:pStyle w:val="3"/>
      </w:pPr>
      <w:r>
        <w:t>Investment</w:t>
      </w:r>
    </w:p>
    <w:p w14:paraId="57528ADE">
      <w:pPr>
        <w:pStyle w:val="23"/>
      </w:pPr>
      <w:r>
        <w:t>- investment_id (PK)</w:t>
      </w:r>
    </w:p>
    <w:p w14:paraId="6027BF99">
      <w:pPr>
        <w:pStyle w:val="23"/>
      </w:pPr>
      <w:r>
        <w:t>- customer_id (FK)</w:t>
      </w:r>
    </w:p>
    <w:p w14:paraId="3F465A40">
      <w:pPr>
        <w:pStyle w:val="23"/>
      </w:pPr>
      <w:r>
        <w:t>- investment_type</w:t>
      </w:r>
    </w:p>
    <w:p w14:paraId="438074C8">
      <w:pPr>
        <w:pStyle w:val="23"/>
      </w:pPr>
      <w:r>
        <w:t>- asset_symbol</w:t>
      </w:r>
    </w:p>
    <w:p w14:paraId="77313033">
      <w:pPr>
        <w:pStyle w:val="23"/>
      </w:pPr>
      <w:r>
        <w:t>- units</w:t>
      </w:r>
    </w:p>
    <w:p w14:paraId="0ECAD705">
      <w:pPr>
        <w:pStyle w:val="23"/>
      </w:pPr>
      <w:r>
        <w:t>- purchase_price</w:t>
      </w:r>
    </w:p>
    <w:p w14:paraId="7A0BC1FD">
      <w:pPr>
        <w:pStyle w:val="23"/>
      </w:pPr>
      <w:r>
        <w:t>- current_value</w:t>
      </w:r>
    </w:p>
    <w:p w14:paraId="14D09D8D">
      <w:pPr>
        <w:pStyle w:val="23"/>
      </w:pPr>
      <w:r>
        <w:t>- created_at</w:t>
      </w:r>
    </w:p>
    <w:p w14:paraId="7C4DD08B">
      <w:pPr>
        <w:pStyle w:val="3"/>
      </w:pPr>
      <w:r>
        <w:t>Admin User</w:t>
      </w:r>
    </w:p>
    <w:p w14:paraId="07999B76">
      <w:pPr>
        <w:pStyle w:val="23"/>
      </w:pPr>
      <w:r>
        <w:t>- admin_id (PK)</w:t>
      </w:r>
    </w:p>
    <w:p w14:paraId="1DDBCB34">
      <w:pPr>
        <w:pStyle w:val="23"/>
      </w:pPr>
      <w:r>
        <w:t>- username</w:t>
      </w:r>
    </w:p>
    <w:p w14:paraId="4E599B0E">
      <w:pPr>
        <w:pStyle w:val="23"/>
      </w:pPr>
      <w:r>
        <w:t>- password_hash</w:t>
      </w:r>
    </w:p>
    <w:p w14:paraId="7347528D">
      <w:pPr>
        <w:pStyle w:val="23"/>
      </w:pPr>
      <w:r>
        <w:t>- role</w:t>
      </w:r>
    </w:p>
    <w:p w14:paraId="25EB173F">
      <w:pPr>
        <w:pStyle w:val="23"/>
      </w:pPr>
      <w:r>
        <w:t>- email</w:t>
      </w:r>
    </w:p>
    <w:p w14:paraId="20FAB578">
      <w:pPr>
        <w:pStyle w:val="23"/>
      </w:pPr>
      <w:r>
        <w:t>- last_login</w:t>
      </w:r>
    </w:p>
    <w:p w14:paraId="0C2F4814">
      <w:pPr>
        <w:pStyle w:val="3"/>
      </w:pPr>
      <w:r>
        <w:t>Support Ticket</w:t>
      </w:r>
    </w:p>
    <w:p w14:paraId="6FA9A0DD">
      <w:pPr>
        <w:pStyle w:val="23"/>
      </w:pPr>
      <w:r>
        <w:t>- ticket_id (PK)</w:t>
      </w:r>
    </w:p>
    <w:p w14:paraId="12DB8633">
      <w:pPr>
        <w:pStyle w:val="23"/>
      </w:pPr>
      <w:r>
        <w:t>- customer_id (FK)</w:t>
      </w:r>
    </w:p>
    <w:p w14:paraId="4DA49972">
      <w:pPr>
        <w:pStyle w:val="23"/>
      </w:pPr>
      <w:r>
        <w:t>- subject</w:t>
      </w:r>
    </w:p>
    <w:p w14:paraId="6B50B397">
      <w:pPr>
        <w:pStyle w:val="23"/>
      </w:pPr>
      <w:r>
        <w:t>- status</w:t>
      </w:r>
    </w:p>
    <w:p w14:paraId="2A6E383D">
      <w:pPr>
        <w:pStyle w:val="23"/>
      </w:pPr>
      <w:r>
        <w:t>- priority</w:t>
      </w:r>
    </w:p>
    <w:p w14:paraId="14A1DD11">
      <w:pPr>
        <w:pStyle w:val="23"/>
      </w:pPr>
      <w:r>
        <w:t>- created_at</w:t>
      </w:r>
    </w:p>
    <w:p w14:paraId="7DD13834">
      <w:pPr>
        <w:pStyle w:val="3"/>
      </w:pPr>
      <w:r>
        <w:t>Communication Log</w:t>
      </w:r>
    </w:p>
    <w:p w14:paraId="437B7123">
      <w:pPr>
        <w:pStyle w:val="23"/>
      </w:pPr>
      <w:r>
        <w:t>- log_id (PK)</w:t>
      </w:r>
    </w:p>
    <w:p w14:paraId="06B08D48">
      <w:pPr>
        <w:pStyle w:val="23"/>
      </w:pPr>
      <w:r>
        <w:t>- ticket_id (FK)</w:t>
      </w:r>
    </w:p>
    <w:p w14:paraId="44FBC9F5">
      <w:pPr>
        <w:pStyle w:val="23"/>
      </w:pPr>
      <w:r>
        <w:t>- sender</w:t>
      </w:r>
    </w:p>
    <w:p w14:paraId="44C466EE">
      <w:pPr>
        <w:pStyle w:val="23"/>
      </w:pPr>
      <w:r>
        <w:t>- message</w:t>
      </w:r>
    </w:p>
    <w:p w14:paraId="5B13466C">
      <w:pPr>
        <w:pStyle w:val="23"/>
      </w:pPr>
      <w:r>
        <w:t>- created_at</w:t>
      </w:r>
    </w:p>
    <w:p w14:paraId="16C6B54F">
      <w:r>
        <w:t>Normalization: The schema is normalized to 3NF to eliminate redundancy and ensure data integrity.</w:t>
      </w:r>
    </w:p>
    <w:p w14:paraId="08CE9E40">
      <w:pPr>
        <w:pStyle w:val="2"/>
      </w:pPr>
      <w:r>
        <w:t>2. Physical Data Model (PostgreSQL)</w:t>
      </w:r>
    </w:p>
    <w:p w14:paraId="4AAF71F6">
      <w:r>
        <w:t>This section provides the PostgreSQL table definitions including data types, constraints, and indexes.</w:t>
      </w:r>
    </w:p>
    <w:p w14:paraId="40AC7AFF">
      <w:pPr>
        <w:pStyle w:val="3"/>
      </w:pPr>
      <w:r>
        <w:t>Customer</w:t>
      </w:r>
    </w:p>
    <w:p w14:paraId="479978B7">
      <w:r>
        <w:br w:type="textWrapping"/>
      </w:r>
      <w:r>
        <w:t>CREATE TABLE customer (</w:t>
      </w:r>
      <w:r>
        <w:br w:type="textWrapping"/>
      </w:r>
      <w:r>
        <w:t xml:space="preserve">  customer_id UUID PRIMARY KEY,</w:t>
      </w:r>
      <w:r>
        <w:br w:type="textWrapping"/>
      </w:r>
      <w:r>
        <w:t xml:space="preserve">  first_name VARCHAR(50),</w:t>
      </w:r>
      <w:r>
        <w:br w:type="textWrapping"/>
      </w:r>
      <w:r>
        <w:t xml:space="preserve">  last_name VARCHAR(50),</w:t>
      </w:r>
      <w:r>
        <w:br w:type="textWrapping"/>
      </w:r>
      <w:r>
        <w:t xml:space="preserve">  email VARCHAR(100) UNIQUE NOT NULL,</w:t>
      </w:r>
      <w:r>
        <w:br w:type="textWrapping"/>
      </w:r>
      <w:r>
        <w:t xml:space="preserve">  phone VARCHAR(20),</w:t>
      </w:r>
      <w:r>
        <w:br w:type="textWrapping"/>
      </w:r>
      <w:r>
        <w:t xml:space="preserve">  dob DATE,</w:t>
      </w:r>
      <w:r>
        <w:br w:type="textWrapping"/>
      </w:r>
      <w:r>
        <w:t xml:space="preserve">  created_at TIMESTAMP DEFAULT CURRENT_TIMESTAMP</w:t>
      </w:r>
      <w:r>
        <w:br w:type="textWrapping"/>
      </w:r>
      <w:r>
        <w:t>);</w:t>
      </w:r>
      <w:r>
        <w:br w:type="textWrapping"/>
      </w:r>
    </w:p>
    <w:p w14:paraId="1D4F5C9C">
      <w:pPr>
        <w:pStyle w:val="3"/>
      </w:pPr>
      <w:r>
        <w:t>Authentication</w:t>
      </w:r>
    </w:p>
    <w:p w14:paraId="1336D3CD">
      <w:r>
        <w:br w:type="textWrapping"/>
      </w:r>
      <w:r>
        <w:t>CREATE TABLE authentication (</w:t>
      </w:r>
      <w:r>
        <w:br w:type="textWrapping"/>
      </w:r>
      <w:r>
        <w:t xml:space="preserve">  auth_id UUID PRIMARY KEY,</w:t>
      </w:r>
      <w:r>
        <w:br w:type="textWrapping"/>
      </w:r>
      <w:r>
        <w:t xml:space="preserve">  customer_id UUID REFERENCES customer(customer_id),</w:t>
      </w:r>
      <w:r>
        <w:br w:type="textWrapping"/>
      </w:r>
      <w:r>
        <w:t xml:space="preserve">  username VARCHAR(50) UNIQUE NOT NULL,</w:t>
      </w:r>
      <w:r>
        <w:br w:type="textWrapping"/>
      </w:r>
      <w:r>
        <w:t xml:space="preserve">  password_hash TEXT NOT NULL,</w:t>
      </w:r>
      <w:r>
        <w:br w:type="textWrapping"/>
      </w:r>
      <w:r>
        <w:t xml:space="preserve">  mfa_enabled BOOLEAN DEFAULT FALSE,</w:t>
      </w:r>
      <w:r>
        <w:br w:type="textWrapping"/>
      </w:r>
      <w:r>
        <w:t xml:space="preserve">  last_login TIMESTAMP</w:t>
      </w:r>
      <w:r>
        <w:br w:type="textWrapping"/>
      </w:r>
      <w:r>
        <w:t>);</w:t>
      </w:r>
      <w:r>
        <w:br w:type="textWrapping"/>
      </w:r>
    </w:p>
    <w:p w14:paraId="1A83099E">
      <w:pPr>
        <w:pStyle w:val="3"/>
      </w:pPr>
      <w:r>
        <w:t>Account</w:t>
      </w:r>
    </w:p>
    <w:p w14:paraId="44ACAAFB">
      <w:r>
        <w:br w:type="textWrapping"/>
      </w:r>
      <w:r>
        <w:t>CREATE TABLE account (</w:t>
      </w:r>
      <w:r>
        <w:br w:type="textWrapping"/>
      </w:r>
      <w:r>
        <w:t xml:space="preserve">  account_id UUID PRIMARY KEY,</w:t>
      </w:r>
      <w:r>
        <w:br w:type="textWrapping"/>
      </w:r>
      <w:r>
        <w:t xml:space="preserve">  customer_id UUID REFERENCES customer(customer_id),</w:t>
      </w:r>
      <w:r>
        <w:br w:type="textWrapping"/>
      </w:r>
      <w:r>
        <w:t xml:space="preserve">  account_number VARCHAR(24) UNIQUE NOT NULL,</w:t>
      </w:r>
      <w:r>
        <w:br w:type="textWrapping"/>
      </w:r>
      <w:r>
        <w:t xml:space="preserve">  account_type VARCHAR(20) CHECK (account_type IN ('SAVINGS','CURRENT')),</w:t>
      </w:r>
      <w:r>
        <w:br w:type="textWrapping"/>
      </w:r>
      <w:r>
        <w:t xml:space="preserve">  currency CHAR(3),</w:t>
      </w:r>
      <w:r>
        <w:br w:type="textWrapping"/>
      </w:r>
      <w:r>
        <w:t xml:space="preserve">  balance NUMERIC(18,2) DEFAULT 0,</w:t>
      </w:r>
      <w:r>
        <w:br w:type="textWrapping"/>
      </w:r>
      <w:r>
        <w:t xml:space="preserve">  status VARCHAR(20) CHECK (status IN ('ACTIVE','SUSPENDED','CLOSED')),</w:t>
      </w:r>
      <w:r>
        <w:br w:type="textWrapping"/>
      </w:r>
      <w:r>
        <w:t xml:space="preserve">  created_at TIMESTAMP DEFAULT CURRENT_TIMESTAMP</w:t>
      </w:r>
      <w:r>
        <w:br w:type="textWrapping"/>
      </w:r>
      <w:r>
        <w:t>);</w:t>
      </w:r>
      <w:r>
        <w:br w:type="textWrapping"/>
      </w:r>
    </w:p>
    <w:p w14:paraId="3C3D709A">
      <w:pPr>
        <w:pStyle w:val="2"/>
      </w:pPr>
      <w:r>
        <w:t>3. ER Diagram</w:t>
      </w:r>
    </w:p>
    <w:p w14:paraId="44EE71F9">
      <w:r>
        <w:t>The following diagram illustrates the relationships between the core entities in the Ti Tans Bank database.</w:t>
      </w:r>
    </w:p>
    <w:p w14:paraId="3905777D">
      <w:r>
        <w:drawing>
          <wp:inline distT="0" distB="0" distL="114300" distR="114300">
            <wp:extent cx="5486400" cy="3329940"/>
            <wp:effectExtent l="0" t="0" r="0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C303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abhi</cp:lastModifiedBy>
  <dcterms:modified xsi:type="dcterms:W3CDTF">2025-12-23T08:38:05Z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8ADEC5A8999842848E1CA7ABBB2DB423_13</vt:lpwstr>
  </property>
</Properties>
</file>
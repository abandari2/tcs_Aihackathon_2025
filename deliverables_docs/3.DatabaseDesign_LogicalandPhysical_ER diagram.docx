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A20C1">
      <w:pPr>
        <w:pStyle w:val="2"/>
      </w:pPr>
      <w:r>
        <w:t>Ti Tans Bank KYC System – Database Design (Logical &amp; Physical)</w:t>
      </w:r>
    </w:p>
    <w:p w14:paraId="595B8A34">
      <w:r>
        <w:t>This document presents the complete Database Design for the Ti Tans Bank KYC System. It includes the Entity Relationship (ER) Diagram, Logical Database Design, and Physical Database Design derived from the provided schema.</w:t>
      </w:r>
      <w:bookmarkStart w:id="0" w:name="_GoBack"/>
      <w:bookmarkEnd w:id="0"/>
    </w:p>
    <w:p w14:paraId="5E5C1012">
      <w:pPr>
        <w:pStyle w:val="3"/>
      </w:pPr>
      <w:r>
        <w:t>Entity Relationship (ER) Diagram</w:t>
      </w:r>
    </w:p>
    <w:p w14:paraId="612C4B37">
      <w:r>
        <w:t>The ER diagram below illustrates all core entities, attributes, and relationships used in the KYC system.</w:t>
      </w:r>
    </w:p>
    <w:p w14:paraId="6CA2E74A">
      <w:r>
        <w:drawing>
          <wp:inline distT="0" distB="0" distL="114300" distR="114300">
            <wp:extent cx="5943600" cy="3526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3527057"/>
                    </a:xfrm>
                    <a:prstGeom prst="rect">
                      <a:avLst/>
                    </a:prstGeom>
                  </pic:spPr>
                </pic:pic>
              </a:graphicData>
            </a:graphic>
          </wp:inline>
        </w:drawing>
      </w:r>
    </w:p>
    <w:p w14:paraId="49336D3C">
      <w:pPr>
        <w:pStyle w:val="3"/>
      </w:pPr>
      <w:r>
        <w:t>Logical Database Design</w:t>
      </w:r>
    </w:p>
    <w:p w14:paraId="685DE78B">
      <w:r>
        <w:t>The logical design defines entities and relationships independent of physical implementation.</w:t>
      </w:r>
    </w:p>
    <w:p w14:paraId="44C8F6FD">
      <w:r>
        <w:t>Users: Stores system user accounts, authentication, and authorization details.</w:t>
      </w:r>
    </w:p>
    <w:p w14:paraId="0B3977B8">
      <w:r>
        <w:t>Customers: Stores customer personal, identity, and KYC-related information.</w:t>
      </w:r>
    </w:p>
    <w:p w14:paraId="5C17FC91">
      <w:r>
        <w:t>KYC Applications: Tracks KYC application lifecycle and verification status.</w:t>
      </w:r>
    </w:p>
    <w:p w14:paraId="6FDC46A2">
      <w:r>
        <w:t>Documents: Stores uploaded documents and OCR verification data.</w:t>
      </w:r>
    </w:p>
    <w:p w14:paraId="1251D69C">
      <w:r>
        <w:t>Document Requirements: Defines mandatory document rules and constraints.</w:t>
      </w:r>
    </w:p>
    <w:p w14:paraId="4639B721">
      <w:r>
        <w:t>Notifications: Stores notifications sent to customers.</w:t>
      </w:r>
    </w:p>
    <w:p w14:paraId="604AEA5D">
      <w:r>
        <w:t>Audit Logs: Captures system activity for auditing and compliance.</w:t>
      </w:r>
    </w:p>
    <w:p w14:paraId="22D94DF0">
      <w:pPr>
        <w:pStyle w:val="4"/>
      </w:pPr>
      <w:r>
        <w:t>Entity Relationships</w:t>
      </w:r>
    </w:p>
    <w:p w14:paraId="28B44A81">
      <w:r>
        <w:t>- One User → One Customer</w:t>
      </w:r>
      <w:r>
        <w:br w:type="textWrapping"/>
      </w:r>
      <w:r>
        <w:t>- One Customer → Many KYC Applications</w:t>
      </w:r>
      <w:r>
        <w:br w:type="textWrapping"/>
      </w:r>
      <w:r>
        <w:t>- One KYC Application → Many Documents</w:t>
      </w:r>
      <w:r>
        <w:br w:type="textWrapping"/>
      </w:r>
      <w:r>
        <w:t>- One Customer → Many Notifications</w:t>
      </w:r>
      <w:r>
        <w:br w:type="textWrapping"/>
      </w:r>
      <w:r>
        <w:t>- Users perform verification actions on Applications and Documents</w:t>
      </w:r>
      <w:r>
        <w:br w:type="textWrapping"/>
      </w:r>
      <w:r>
        <w:t>- Audit logs track user activities across entities</w:t>
      </w:r>
    </w:p>
    <w:p w14:paraId="4D22C52E">
      <w:pPr>
        <w:pStyle w:val="3"/>
      </w:pPr>
      <w:r>
        <w:t>Physical Database Design (PostgreSQL)</w:t>
      </w:r>
    </w:p>
    <w:p w14:paraId="1A28D40E">
      <w:r>
        <w:t>The physical design specifies table structures, keys, and storage details.</w:t>
      </w:r>
    </w:p>
    <w:p w14:paraId="35CF73ED">
      <w:pPr>
        <w:pStyle w:val="4"/>
      </w:pPr>
      <w:r>
        <w:t>USERS</w:t>
      </w:r>
    </w:p>
    <w:p w14:paraId="2AB29668">
      <w:r>
        <w:t>- user_id (PK)</w:t>
      </w:r>
    </w:p>
    <w:p w14:paraId="0B0C50FC">
      <w:r>
        <w:t>- username (UNIQUE)</w:t>
      </w:r>
    </w:p>
    <w:p w14:paraId="37DA8124">
      <w:r>
        <w:t>- email (UNIQUE)</w:t>
      </w:r>
    </w:p>
    <w:p w14:paraId="0C29FB5E">
      <w:r>
        <w:t>- password_hash</w:t>
      </w:r>
    </w:p>
    <w:p w14:paraId="2FE4E5CF">
      <w:r>
        <w:t>- role</w:t>
      </w:r>
    </w:p>
    <w:p w14:paraId="32C37D7D">
      <w:r>
        <w:t>- is_active</w:t>
      </w:r>
    </w:p>
    <w:p w14:paraId="7C618DA4">
      <w:r>
        <w:t>- created_at</w:t>
      </w:r>
    </w:p>
    <w:p w14:paraId="6C7C0E7F">
      <w:r>
        <w:t>- updated_at</w:t>
      </w:r>
    </w:p>
    <w:p w14:paraId="09DCB4C5">
      <w:r>
        <w:t>- last_login</w:t>
      </w:r>
    </w:p>
    <w:p w14:paraId="2645FCD4">
      <w:pPr>
        <w:pStyle w:val="4"/>
      </w:pPr>
      <w:r>
        <w:t>CUSTOMERS</w:t>
      </w:r>
    </w:p>
    <w:p w14:paraId="439A6F3D">
      <w:r>
        <w:t>- customer_id (PK)</w:t>
      </w:r>
    </w:p>
    <w:p w14:paraId="316DDE34">
      <w:r>
        <w:t>- user_id (FK)</w:t>
      </w:r>
    </w:p>
    <w:p w14:paraId="480F232A">
      <w:r>
        <w:t>- first_name</w:t>
      </w:r>
    </w:p>
    <w:p w14:paraId="1D07CEA0">
      <w:r>
        <w:t>- last_name</w:t>
      </w:r>
    </w:p>
    <w:p w14:paraId="26E119C3">
      <w:r>
        <w:t>- full_name</w:t>
      </w:r>
    </w:p>
    <w:p w14:paraId="5DEFD56F">
      <w:r>
        <w:t>- date_of_birth</w:t>
      </w:r>
    </w:p>
    <w:p w14:paraId="4FD5DE87">
      <w:r>
        <w:t>- gender</w:t>
      </w:r>
    </w:p>
    <w:p w14:paraId="4D016CA4">
      <w:r>
        <w:t>- marital_status</w:t>
      </w:r>
    </w:p>
    <w:p w14:paraId="2AA6CBAB">
      <w:r>
        <w:t>- age</w:t>
      </w:r>
    </w:p>
    <w:p w14:paraId="72EFF3CB">
      <w:r>
        <w:t>- address</w:t>
      </w:r>
    </w:p>
    <w:p w14:paraId="7B1049C9">
      <w:r>
        <w:t>- city_town</w:t>
      </w:r>
    </w:p>
    <w:p w14:paraId="34CDC979">
      <w:r>
        <w:t>- pincode</w:t>
      </w:r>
    </w:p>
    <w:p w14:paraId="734EF418">
      <w:r>
        <w:t>- pan_card</w:t>
      </w:r>
    </w:p>
    <w:p w14:paraId="775B3E58">
      <w:r>
        <w:t>- aadhar_no</w:t>
      </w:r>
    </w:p>
    <w:p w14:paraId="68D97223">
      <w:r>
        <w:t>- phone_number</w:t>
      </w:r>
    </w:p>
    <w:p w14:paraId="7E15C81C">
      <w:r>
        <w:t>- salary</w:t>
      </w:r>
    </w:p>
    <w:p w14:paraId="54625B1C">
      <w:r>
        <w:t>- annual_income</w:t>
      </w:r>
    </w:p>
    <w:p w14:paraId="1114DFC9">
      <w:r>
        <w:t>- occupation</w:t>
      </w:r>
    </w:p>
    <w:p w14:paraId="31B8C543">
      <w:r>
        <w:t>- photo_path</w:t>
      </w:r>
    </w:p>
    <w:p w14:paraId="2368EC34">
      <w:r>
        <w:t>- kyc_status</w:t>
      </w:r>
    </w:p>
    <w:p w14:paraId="55EA97D0">
      <w:r>
        <w:t>- nominee_name</w:t>
      </w:r>
    </w:p>
    <w:p w14:paraId="37313906">
      <w:r>
        <w:t>- nominee_relation</w:t>
      </w:r>
    </w:p>
    <w:p w14:paraId="39FEE1DD">
      <w:r>
        <w:t>- otp_verified</w:t>
      </w:r>
    </w:p>
    <w:p w14:paraId="6C618E68">
      <w:r>
        <w:t>- created_at</w:t>
      </w:r>
    </w:p>
    <w:p w14:paraId="4DD42AFD">
      <w:r>
        <w:t>- updated_at</w:t>
      </w:r>
    </w:p>
    <w:p w14:paraId="46072D2D">
      <w:pPr>
        <w:pStyle w:val="4"/>
      </w:pPr>
      <w:r>
        <w:t>KYC_APPLICATIONS</w:t>
      </w:r>
    </w:p>
    <w:p w14:paraId="322BE732">
      <w:r>
        <w:t>- application_id (PK)</w:t>
      </w:r>
    </w:p>
    <w:p w14:paraId="637E0D32">
      <w:r>
        <w:t>- customer_id (FK)</w:t>
      </w:r>
    </w:p>
    <w:p w14:paraId="026D7A90">
      <w:r>
        <w:t>- application_status</w:t>
      </w:r>
    </w:p>
    <w:p w14:paraId="510D8133">
      <w:r>
        <w:t>- submission_date</w:t>
      </w:r>
    </w:p>
    <w:p w14:paraId="63A1346C">
      <w:r>
        <w:t>- verification_date</w:t>
      </w:r>
    </w:p>
    <w:p w14:paraId="64BDECCD">
      <w:r>
        <w:t>- verified_by (FK users)</w:t>
      </w:r>
    </w:p>
    <w:p w14:paraId="21512237">
      <w:r>
        <w:t>- rejection_reason</w:t>
      </w:r>
    </w:p>
    <w:p w14:paraId="26521FCF">
      <w:r>
        <w:t>- notes</w:t>
      </w:r>
    </w:p>
    <w:p w14:paraId="347D44F3">
      <w:r>
        <w:t>- created_at</w:t>
      </w:r>
    </w:p>
    <w:p w14:paraId="4D1C7E20">
      <w:r>
        <w:t>- updated_at</w:t>
      </w:r>
    </w:p>
    <w:p w14:paraId="7B3383B0">
      <w:pPr>
        <w:pStyle w:val="4"/>
      </w:pPr>
      <w:r>
        <w:t>DOCUMENTS</w:t>
      </w:r>
    </w:p>
    <w:p w14:paraId="1DABDD70">
      <w:r>
        <w:t>- document_id (PK)</w:t>
      </w:r>
    </w:p>
    <w:p w14:paraId="60399D90">
      <w:r>
        <w:t>- application_id (FK)</w:t>
      </w:r>
    </w:p>
    <w:p w14:paraId="068664A1">
      <w:r>
        <w:t>- document_type</w:t>
      </w:r>
    </w:p>
    <w:p w14:paraId="3B569164">
      <w:r>
        <w:t>- document_name</w:t>
      </w:r>
    </w:p>
    <w:p w14:paraId="5E6FC37C">
      <w:r>
        <w:t>- file_path</w:t>
      </w:r>
    </w:p>
    <w:p w14:paraId="3EB2C824">
      <w:r>
        <w:t>- file_size</w:t>
      </w:r>
    </w:p>
    <w:p w14:paraId="14D6EDF2">
      <w:r>
        <w:t>- mime_type</w:t>
      </w:r>
    </w:p>
    <w:p w14:paraId="6A85FA87">
      <w:r>
        <w:t>- ocr_extracted_data</w:t>
      </w:r>
    </w:p>
    <w:p w14:paraId="31230D2C">
      <w:r>
        <w:t>- verification_status</w:t>
      </w:r>
    </w:p>
    <w:p w14:paraId="038365B5">
      <w:r>
        <w:t>- verification_notes</w:t>
      </w:r>
    </w:p>
    <w:p w14:paraId="52A3B218">
      <w:r>
        <w:t>- verified_by</w:t>
      </w:r>
    </w:p>
    <w:p w14:paraId="248CEA62">
      <w:r>
        <w:t>- verified_at</w:t>
      </w:r>
    </w:p>
    <w:p w14:paraId="32E7564B">
      <w:r>
        <w:t>- created_at</w:t>
      </w:r>
    </w:p>
    <w:p w14:paraId="2997BAA8">
      <w:pPr>
        <w:pStyle w:val="4"/>
      </w:pPr>
      <w:r>
        <w:t>DOCUMENT_REQUIREMENTS</w:t>
      </w:r>
    </w:p>
    <w:p w14:paraId="1FF2F0E4">
      <w:r>
        <w:t>- requirement_id (PK)</w:t>
      </w:r>
    </w:p>
    <w:p w14:paraId="45B4D86C">
      <w:r>
        <w:t>- document_type</w:t>
      </w:r>
    </w:p>
    <w:p w14:paraId="57246D56">
      <w:r>
        <w:t>- document_name</w:t>
      </w:r>
    </w:p>
    <w:p w14:paraId="07A69663">
      <w:r>
        <w:t>- is_mandatory</w:t>
      </w:r>
    </w:p>
    <w:p w14:paraId="49C7F78B">
      <w:r>
        <w:t>- accepted_formats</w:t>
      </w:r>
    </w:p>
    <w:p w14:paraId="1D5BD5D2">
      <w:r>
        <w:t>- max_file_size_mb</w:t>
      </w:r>
    </w:p>
    <w:p w14:paraId="1490FA55">
      <w:r>
        <w:t>- description</w:t>
      </w:r>
    </w:p>
    <w:p w14:paraId="2C094D00">
      <w:r>
        <w:t>- is_active</w:t>
      </w:r>
    </w:p>
    <w:p w14:paraId="42F98B48">
      <w:r>
        <w:t>- created_at</w:t>
      </w:r>
    </w:p>
    <w:p w14:paraId="4D9AB5E7">
      <w:pPr>
        <w:pStyle w:val="4"/>
      </w:pPr>
      <w:r>
        <w:t>NOTIFICATIONS</w:t>
      </w:r>
    </w:p>
    <w:p w14:paraId="04A7E6E5">
      <w:r>
        <w:t>- notification_id (PK)</w:t>
      </w:r>
    </w:p>
    <w:p w14:paraId="6B9A3D6E">
      <w:r>
        <w:t>- customer_id (FK)</w:t>
      </w:r>
    </w:p>
    <w:p w14:paraId="076FA471">
      <w:r>
        <w:t>- notification_type</w:t>
      </w:r>
    </w:p>
    <w:p w14:paraId="7A00BBDC">
      <w:r>
        <w:t>- title</w:t>
      </w:r>
    </w:p>
    <w:p w14:paraId="14B64B71">
      <w:r>
        <w:t>- message</w:t>
      </w:r>
    </w:p>
    <w:p w14:paraId="06C79587">
      <w:r>
        <w:t>- is_read</w:t>
      </w:r>
    </w:p>
    <w:p w14:paraId="0C7972A4">
      <w:r>
        <w:t>- created_at</w:t>
      </w:r>
    </w:p>
    <w:p w14:paraId="4E0686AA">
      <w:pPr>
        <w:pStyle w:val="4"/>
      </w:pPr>
      <w:r>
        <w:t>AUDIT_LOGS</w:t>
      </w:r>
    </w:p>
    <w:p w14:paraId="783EEE66">
      <w:r>
        <w:t>- log_id (PK)</w:t>
      </w:r>
    </w:p>
    <w:p w14:paraId="65B6DEFA">
      <w:r>
        <w:t>- user_id (FK)</w:t>
      </w:r>
    </w:p>
    <w:p w14:paraId="2ACE378B">
      <w:r>
        <w:t>- action_type</w:t>
      </w:r>
    </w:p>
    <w:p w14:paraId="03B62551">
      <w:r>
        <w:t>- entity_type</w:t>
      </w:r>
    </w:p>
    <w:p w14:paraId="0A0FA14B">
      <w:r>
        <w:t>- entity_id</w:t>
      </w:r>
    </w:p>
    <w:p w14:paraId="4B72AB0B">
      <w:r>
        <w:t>- description</w:t>
      </w:r>
    </w:p>
    <w:p w14:paraId="21E5FAF4">
      <w:r>
        <w:t>- ip_address</w:t>
      </w:r>
    </w:p>
    <w:p w14:paraId="2678F72B">
      <w:r>
        <w:t>- user_agent</w:t>
      </w:r>
    </w:p>
    <w:p w14:paraId="367CCE10">
      <w:r>
        <w:t>- created_at</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02E44">
    <w:pPr>
      <w:pStyle w:val="19"/>
      <w:jc w:val="center"/>
      <w:rPr>
        <w:color w:val="0000FF"/>
      </w:rPr>
    </w:pPr>
    <w:r>
      <w:rPr>
        <w:color w:val="0000FF"/>
        <w:sz w:val="48"/>
        <w:szCs w:val="48"/>
      </w:rPr>
      <w:t>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1E4F84"/>
    <w:rsid w:val="5B682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cp:lastModifiedBy>
  <dcterms:modified xsi:type="dcterms:W3CDTF">2025-12-24T06:39:15Z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E2F3E26E83874DC7A92BB3495875ADED_13</vt:lpwstr>
  </property>
</Properties>
</file>